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widowControl/>
        <w:spacing w:line="257" w:lineRule="auto"/>
        <w:ind w:left="360" w:firstLine="0"/>
      </w:pPr>
    </w:p>
    <w:p w14:paraId="00000002">
      <w:pPr>
        <w:widowControl/>
        <w:spacing w:after="160"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SAVEETHA SCHOOL OF ENGINEERING</w:t>
      </w:r>
    </w:p>
    <w:p w14:paraId="00000003">
      <w:pPr>
        <w:widowControl/>
        <w:spacing w:line="360" w:lineRule="auto"/>
        <w:jc w:val="center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SAVEETHA INSTITUTE OF MEDICAL AND TECHNICAL SCIENCES</w:t>
      </w:r>
    </w:p>
    <w:p w14:paraId="00000004">
      <w:pPr>
        <w:widowControl/>
        <w:spacing w:line="257" w:lineRule="auto"/>
        <w:jc w:val="center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INSTITUTE OF PLACEMENT AND TRAINING</w:t>
      </w:r>
    </w:p>
    <w:p w14:paraId="00000005">
      <w:pPr>
        <w:widowControl/>
        <w:spacing w:after="160" w:line="257" w:lineRule="auto"/>
        <w:jc w:val="center"/>
      </w:pPr>
      <w:r>
        <w:rPr>
          <w:rFonts w:ascii="Times New Roman" w:hAnsi="Times New Roman" w:eastAsia="Times New Roman" w:cs="Times New Roman"/>
          <w:b/>
          <w:color w:val="FF0000"/>
          <w:sz w:val="28"/>
          <w:szCs w:val="28"/>
          <w:u w:val="single"/>
          <w:rtl w:val="0"/>
        </w:rPr>
        <w:t>CSA0987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</w:rPr>
        <w:t xml:space="preserve"> –JAVA PROGRAMMING</w:t>
      </w:r>
    </w:p>
    <w:p w14:paraId="00000006">
      <w:pPr>
        <w:widowControl/>
        <w:spacing w:after="160" w:line="257" w:lineRule="auto"/>
        <w:jc w:val="center"/>
      </w:pPr>
    </w:p>
    <w:p w14:paraId="00000007">
      <w:pPr>
        <w:widowControl/>
        <w:spacing w:after="160" w:line="257" w:lineRule="auto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</w:rPr>
        <w:t xml:space="preserve">NAME : 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  <w:lang w:val="en-IN"/>
        </w:rPr>
        <w:t>M.MEGHANADH</w:t>
      </w:r>
      <w:r>
        <w:rPr>
          <w:b/>
          <w:sz w:val="28"/>
          <w:szCs w:val="28"/>
          <w:u w:val="single"/>
          <w:rtl w:val="0"/>
        </w:rPr>
        <w:t xml:space="preserve"> </w:t>
      </w:r>
    </w:p>
    <w:p w14:paraId="00000008">
      <w:pPr>
        <w:widowControl/>
        <w:spacing w:after="160" w:line="257" w:lineRule="auto"/>
        <w:rPr>
          <w:rFonts w:hint="default"/>
          <w:lang w:val="en-IN"/>
        </w:rPr>
      </w:pPr>
      <w:bookmarkStart w:id="0" w:name="_gjdgxs" w:colFirst="0" w:colLast="0"/>
      <w:bookmarkEnd w:id="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</w:rPr>
        <w:t>REG.NO : 192</w:t>
      </w:r>
      <w:r>
        <w:rPr>
          <w:rFonts w:ascii="Times New Roman" w:hAnsi="Times New Roman" w:eastAsia="Times New Roman" w:cs="Times New Roman"/>
          <w:b/>
          <w:sz w:val="28"/>
          <w:szCs w:val="28"/>
          <w:u w:val="single"/>
          <w:rtl w:val="0"/>
        </w:rPr>
        <w:t>3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u w:val="single"/>
          <w:rtl w:val="0"/>
          <w:lang w:val="en-IN"/>
        </w:rPr>
        <w:t>25026</w:t>
      </w:r>
      <w:bookmarkStart w:id="1" w:name="_GoBack"/>
      <w:bookmarkEnd w:id="1"/>
    </w:p>
    <w:p w14:paraId="00000009">
      <w:pPr>
        <w:widowControl/>
        <w:spacing w:after="160" w:line="257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</w:rPr>
        <w:t>ASSIGNMENT:4</w:t>
      </w:r>
    </w:p>
    <w:p w14:paraId="0000000A">
      <w:pPr>
        <w:widowControl/>
        <w:spacing w:line="257" w:lineRule="auto"/>
      </w:pPr>
    </w:p>
    <w:p w14:paraId="0000000B">
      <w:pPr>
        <w:widowControl/>
        <w:numPr>
          <w:ilvl w:val="0"/>
          <w:numId w:val="1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Find the LCM and GCD of n numbers?</w:t>
      </w:r>
    </w:p>
    <w:p w14:paraId="0000000C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Input:</w:t>
      </w:r>
    </w:p>
    <w:p w14:paraId="0000000D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 value = 2</w:t>
      </w:r>
    </w:p>
    <w:p w14:paraId="0000000E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Number 1 = 16</w:t>
      </w:r>
    </w:p>
    <w:p w14:paraId="0000000F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Number 2 = 20</w:t>
      </w:r>
    </w:p>
    <w:p w14:paraId="00000010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Output:</w:t>
      </w:r>
    </w:p>
    <w:p w14:paraId="00000011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LCM = 80</w:t>
      </w:r>
    </w:p>
    <w:p w14:paraId="00000012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GCD = 4</w:t>
      </w:r>
    </w:p>
    <w:p w14:paraId="00000013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</w:p>
    <w:p w14:paraId="00000014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</w:p>
    <w:p w14:paraId="00000015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Test cases:</w:t>
      </w:r>
    </w:p>
    <w:p w14:paraId="00000016">
      <w:pPr>
        <w:widowControl/>
        <w:numPr>
          <w:ilvl w:val="0"/>
          <w:numId w:val="2"/>
        </w:numPr>
        <w:spacing w:line="257" w:lineRule="auto"/>
        <w:ind w:left="85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 = 3, {12, 25, 30}</w:t>
      </w:r>
    </w:p>
    <w:p w14:paraId="00000017">
      <w:pPr>
        <w:widowControl/>
        <w:numPr>
          <w:ilvl w:val="0"/>
          <w:numId w:val="2"/>
        </w:numPr>
        <w:spacing w:line="257" w:lineRule="auto"/>
        <w:ind w:left="85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 = 2, {52, 25, 63}</w:t>
      </w:r>
    </w:p>
    <w:p w14:paraId="00000018">
      <w:pPr>
        <w:widowControl/>
        <w:numPr>
          <w:ilvl w:val="0"/>
          <w:numId w:val="2"/>
        </w:numPr>
        <w:spacing w:line="257" w:lineRule="auto"/>
        <w:ind w:left="85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 = 3, {17, 19, 11}</w:t>
      </w:r>
    </w:p>
    <w:p w14:paraId="00000019">
      <w:pPr>
        <w:widowControl/>
        <w:numPr>
          <w:ilvl w:val="0"/>
          <w:numId w:val="2"/>
        </w:numPr>
        <w:spacing w:line="257" w:lineRule="auto"/>
        <w:ind w:left="85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 = -2, {52, 60}</w:t>
      </w:r>
    </w:p>
    <w:p w14:paraId="0000001A">
      <w:pPr>
        <w:widowControl/>
        <w:numPr>
          <w:ilvl w:val="0"/>
          <w:numId w:val="2"/>
        </w:numPr>
        <w:spacing w:line="257" w:lineRule="auto"/>
        <w:ind w:left="85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 = 2, {30, 45}</w:t>
      </w:r>
    </w:p>
    <w:p w14:paraId="0000001B">
      <w:pPr>
        <w:widowControl/>
        <w:spacing w:before="100" w:after="100"/>
      </w:pPr>
      <w:r>
        <w:rPr>
          <w:rFonts w:ascii="Times New Roman" w:hAnsi="Times New Roman" w:eastAsia="Times New Roman" w:cs="Times New Roman"/>
          <w:color w:val="000000"/>
          <w:rtl w:val="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516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118935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>
      <w:pPr>
        <w:widowControl/>
        <w:spacing w:line="257" w:lineRule="auto"/>
        <w:ind w:left="720" w:firstLine="720"/>
      </w:pPr>
    </w:p>
    <w:p w14:paraId="0000001E">
      <w:pPr>
        <w:widowControl/>
        <w:spacing w:line="257" w:lineRule="auto"/>
      </w:pPr>
    </w:p>
    <w:p w14:paraId="0000001F">
      <w:pPr>
        <w:widowControl/>
        <w:numPr>
          <w:ilvl w:val="0"/>
          <w:numId w:val="3"/>
        </w:numPr>
        <w:spacing w:line="257" w:lineRule="auto"/>
        <w:ind w:left="270" w:hanging="27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using function to calculate the simple interest. Suppose the customer is a senior citizen. He is being offered 12 percent rate of interest; for all other customers, the ROI is 10 percent.</w:t>
      </w:r>
    </w:p>
    <w:p w14:paraId="00000020">
      <w:pPr>
        <w:widowControl/>
        <w:spacing w:line="257" w:lineRule="auto"/>
        <w:ind w:left="360" w:firstLine="36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Input:</w:t>
      </w:r>
    </w:p>
    <w:p w14:paraId="00000021">
      <w:pPr>
        <w:widowControl/>
        <w:spacing w:line="257" w:lineRule="auto"/>
        <w:ind w:left="360" w:firstLine="72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Enter the principal amount: 200000</w:t>
      </w:r>
    </w:p>
    <w:p w14:paraId="00000022">
      <w:pPr>
        <w:widowControl/>
        <w:spacing w:line="257" w:lineRule="auto"/>
        <w:ind w:left="360" w:firstLine="72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Enter the no of years:  3</w:t>
      </w:r>
    </w:p>
    <w:p w14:paraId="00000023">
      <w:pPr>
        <w:widowControl/>
        <w:spacing w:line="257" w:lineRule="auto"/>
        <w:ind w:left="360" w:firstLine="72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Is customer senior citizen (y/n): n</w:t>
      </w:r>
    </w:p>
    <w:p w14:paraId="00000024">
      <w:pPr>
        <w:widowControl/>
        <w:spacing w:line="257" w:lineRule="auto"/>
        <w:ind w:left="360" w:firstLine="36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Output:</w:t>
      </w:r>
    </w:p>
    <w:p w14:paraId="00000025">
      <w:pPr>
        <w:widowControl/>
        <w:spacing w:line="257" w:lineRule="auto"/>
        <w:ind w:left="360" w:firstLine="72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Interest: 60000</w:t>
      </w:r>
    </w:p>
    <w:p w14:paraId="00000026">
      <w:pPr>
        <w:widowControl/>
        <w:spacing w:line="257" w:lineRule="auto"/>
        <w:ind w:left="360" w:firstLine="36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Test Cases:</w:t>
      </w:r>
    </w:p>
    <w:p w14:paraId="00000027">
      <w:pPr>
        <w:widowControl/>
        <w:numPr>
          <w:ilvl w:val="0"/>
          <w:numId w:val="4"/>
        </w:numPr>
        <w:spacing w:line="257" w:lineRule="auto"/>
        <w:ind w:left="850" w:hanging="13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Principal: 2000 , Years: 0</w:t>
      </w:r>
    </w:p>
    <w:p w14:paraId="00000028">
      <w:pPr>
        <w:widowControl/>
        <w:numPr>
          <w:ilvl w:val="0"/>
          <w:numId w:val="4"/>
        </w:numPr>
        <w:spacing w:line="257" w:lineRule="auto"/>
        <w:ind w:left="850" w:hanging="13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Principal: 20000 , Years: -2</w:t>
      </w:r>
    </w:p>
    <w:p w14:paraId="00000029">
      <w:pPr>
        <w:widowControl/>
        <w:numPr>
          <w:ilvl w:val="0"/>
          <w:numId w:val="4"/>
        </w:numPr>
        <w:spacing w:line="257" w:lineRule="auto"/>
        <w:ind w:left="850" w:hanging="13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Principal: -2000 , Years: 2</w:t>
      </w:r>
    </w:p>
    <w:p w14:paraId="0000002A">
      <w:pPr>
        <w:widowControl/>
        <w:numPr>
          <w:ilvl w:val="0"/>
          <w:numId w:val="4"/>
        </w:numPr>
        <w:spacing w:line="257" w:lineRule="auto"/>
        <w:ind w:left="850" w:hanging="13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Principal: 2 , Years: 2000</w:t>
      </w:r>
    </w:p>
    <w:p w14:paraId="0000002B">
      <w:pPr>
        <w:widowControl/>
        <w:numPr>
          <w:ilvl w:val="0"/>
          <w:numId w:val="4"/>
        </w:numPr>
        <w:spacing w:line="257" w:lineRule="auto"/>
        <w:ind w:left="850" w:hanging="13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Principal: 0 , Years: 5</w:t>
      </w:r>
    </w:p>
    <w:p w14:paraId="0000002C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389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>
      <w:pPr>
        <w:widowControl/>
        <w:spacing w:line="257" w:lineRule="auto"/>
        <w:ind w:left="720" w:firstLine="720"/>
        <w:jc w:val="both"/>
      </w:pPr>
    </w:p>
    <w:p w14:paraId="0000002E">
      <w:pPr>
        <w:widowControl/>
        <w:spacing w:line="257" w:lineRule="auto"/>
      </w:pPr>
    </w:p>
    <w:p w14:paraId="0000002F">
      <w:pPr>
        <w:widowControl/>
        <w:numPr>
          <w:ilvl w:val="0"/>
          <w:numId w:val="5"/>
        </w:numPr>
        <w:spacing w:line="257" w:lineRule="auto"/>
        <w:ind w:left="270" w:hanging="27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to print the Fibonacci series.</w:t>
      </w:r>
    </w:p>
    <w:p w14:paraId="00000030">
      <w:pPr>
        <w:widowControl/>
        <w:spacing w:line="257" w:lineRule="auto"/>
        <w:ind w:left="360" w:firstLine="36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Input:</w:t>
      </w:r>
    </w:p>
    <w:p w14:paraId="00000031">
      <w:pPr>
        <w:widowControl/>
        <w:spacing w:line="257" w:lineRule="auto"/>
        <w:ind w:left="360" w:firstLine="108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Enter the n value: 6</w:t>
      </w:r>
    </w:p>
    <w:p w14:paraId="00000032">
      <w:pPr>
        <w:widowControl/>
        <w:spacing w:line="257" w:lineRule="auto"/>
        <w:ind w:left="360" w:firstLine="360"/>
        <w:jc w:val="both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Sample Output:</w:t>
      </w:r>
    </w:p>
    <w:p w14:paraId="00000033">
      <w:pPr>
        <w:widowControl/>
        <w:spacing w:line="257" w:lineRule="auto"/>
        <w:ind w:left="360" w:firstLine="108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0</w:t>
      </w:r>
      <w:r>
        <w:rPr>
          <w:rFonts w:ascii="Times New Roman" w:hAnsi="Times New Roman" w:eastAsia="Times New Roman" w:cs="Times New Roman"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color w:val="000000"/>
          <w:rtl w:val="0"/>
        </w:rPr>
        <w:t>1</w:t>
      </w:r>
      <w:r>
        <w:rPr>
          <w:rFonts w:ascii="Times New Roman" w:hAnsi="Times New Roman" w:eastAsia="Times New Roman" w:cs="Times New Roman"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color w:val="000000"/>
          <w:rtl w:val="0"/>
        </w:rPr>
        <w:t>1</w:t>
      </w:r>
      <w:r>
        <w:rPr>
          <w:rFonts w:ascii="Times New Roman" w:hAnsi="Times New Roman" w:eastAsia="Times New Roman" w:cs="Times New Roman"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color w:val="000000"/>
          <w:rtl w:val="0"/>
        </w:rPr>
        <w:t>2</w:t>
      </w:r>
      <w:r>
        <w:rPr>
          <w:rFonts w:ascii="Times New Roman" w:hAnsi="Times New Roman" w:eastAsia="Times New Roman" w:cs="Times New Roman"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color w:val="000000"/>
          <w:rtl w:val="0"/>
        </w:rPr>
        <w:t>3</w:t>
      </w:r>
      <w:r>
        <w:rPr>
          <w:rFonts w:ascii="Times New Roman" w:hAnsi="Times New Roman" w:eastAsia="Times New Roman" w:cs="Times New Roman"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color w:val="000000"/>
          <w:rtl w:val="0"/>
        </w:rPr>
        <w:t>5</w:t>
      </w:r>
    </w:p>
    <w:p w14:paraId="00000034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389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04228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6">
      <w:pPr>
        <w:widowControl/>
        <w:spacing w:line="257" w:lineRule="auto"/>
      </w:pPr>
    </w:p>
    <w:p w14:paraId="00000037">
      <w:pPr>
        <w:widowControl/>
        <w:spacing w:line="257" w:lineRule="auto"/>
      </w:pPr>
      <w:r>
        <w:fldChar w:fldCharType="begin"/>
      </w:r>
      <w:r>
        <w:instrText xml:space="preserve"> HYPERLINK "https://www.geeksforgeeks.org/java-program-to-find-sum-of-fibonacci-series-numbers-of-first-n-even-indexes/" \h </w:instrText>
      </w:r>
      <w:r>
        <w:fldChar w:fldCharType="separate"/>
      </w:r>
      <w:r>
        <w:rPr>
          <w:color w:val="000080"/>
          <w:u w:val="single"/>
          <w:rtl w:val="0"/>
        </w:rPr>
        <w:t>Java Program to Find Even Sum of Fibonacci Series Till number N</w:t>
      </w:r>
      <w:r>
        <w:rPr>
          <w:color w:val="000080"/>
          <w:u w:val="single"/>
          <w:rtl w:val="0"/>
        </w:rPr>
        <w:fldChar w:fldCharType="end"/>
      </w:r>
      <w:r>
        <w:rPr>
          <w:rFonts w:ascii="Times New Roman" w:hAnsi="Times New Roman" w:eastAsia="Times New Roman" w:cs="Times New Roman"/>
          <w:color w:val="000000"/>
          <w:rtl w:val="0"/>
        </w:rPr>
        <w:t>?</w:t>
      </w:r>
    </w:p>
    <w:p w14:paraId="00000038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  <w:highlight w:val="white"/>
        </w:rPr>
      </w:pPr>
      <w:r>
        <w:rPr>
          <w:rFonts w:ascii="Times New Roman" w:hAnsi="Times New Roman" w:eastAsia="Times New Roman" w:cs="Times New Roman"/>
          <w:color w:val="000000"/>
          <w:highlight w:val="white"/>
          <w:rtl w:val="0"/>
        </w:rPr>
        <w:t>Sample Input: n = 4</w:t>
      </w:r>
    </w:p>
    <w:p w14:paraId="00000039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  <w:highlight w:val="white"/>
        </w:rPr>
      </w:pPr>
      <w:r>
        <w:rPr>
          <w:rFonts w:ascii="Times New Roman" w:hAnsi="Times New Roman" w:eastAsia="Times New Roman" w:cs="Times New Roman"/>
          <w:color w:val="000000"/>
          <w:highlight w:val="white"/>
          <w:rtl w:val="0"/>
        </w:rPr>
        <w:t>Sample Output: 33</w:t>
      </w:r>
    </w:p>
    <w:p w14:paraId="0000003A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  <w:highlight w:val="white"/>
        </w:rPr>
      </w:pPr>
      <w:r>
        <w:rPr>
          <w:rFonts w:ascii="Times New Roman" w:hAnsi="Times New Roman" w:eastAsia="Times New Roman" w:cs="Times New Roman"/>
          <w:color w:val="000000"/>
          <w:highlight w:val="white"/>
          <w:rtl w:val="0"/>
        </w:rPr>
        <w:t>(N = 4, So here the fibonacci series will be produced from 0th term till 8th term:0, 1, 1, 2, 3, 5, 8, 13, 21</w:t>
      </w:r>
    </w:p>
    <w:p w14:paraId="0000003B">
      <w:pPr>
        <w:widowControl/>
        <w:spacing w:line="276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Sum of numbers at even indexes = 0 + 1 + 3 + 8 + 21 = 33)</w:t>
      </w:r>
    </w:p>
    <w:p w14:paraId="0000003C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389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D">
      <w:pPr>
        <w:widowControl/>
        <w:spacing w:line="276" w:lineRule="auto"/>
        <w:ind w:left="360" w:firstLine="360"/>
      </w:pPr>
    </w:p>
    <w:p w14:paraId="0000003E">
      <w:pPr>
        <w:widowControl/>
        <w:spacing w:before="100" w:after="10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85280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F">
      <w:pPr>
        <w:widowControl/>
        <w:spacing w:line="276" w:lineRule="auto"/>
        <w:ind w:left="360" w:firstLine="360"/>
      </w:pPr>
    </w:p>
    <w:p w14:paraId="00000040">
      <w:pPr>
        <w:widowControl/>
        <w:spacing w:line="257" w:lineRule="auto"/>
        <w:ind w:left="360" w:firstLine="360"/>
      </w:pPr>
    </w:p>
    <w:p w14:paraId="00000041">
      <w:pPr>
        <w:widowControl/>
        <w:numPr>
          <w:ilvl w:val="0"/>
          <w:numId w:val="6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to print the numbers from M to N by skipping K numbers in between?</w:t>
      </w:r>
    </w:p>
    <w:p w14:paraId="00000042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Input:</w:t>
      </w:r>
    </w:p>
    <w:p w14:paraId="00000043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M = 50</w:t>
      </w:r>
    </w:p>
    <w:p w14:paraId="00000044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 = 100</w:t>
      </w:r>
    </w:p>
    <w:p w14:paraId="00000045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K = 7</w:t>
      </w:r>
    </w:p>
    <w:p w14:paraId="00000046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Output:</w:t>
      </w:r>
    </w:p>
    <w:p w14:paraId="00000047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50, 58, 66, 74, …..</w:t>
      </w:r>
    </w:p>
    <w:p w14:paraId="00000048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Test cases:</w:t>
      </w:r>
    </w:p>
    <w:p w14:paraId="00000049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M = 15, N  = 05, K = 02</w:t>
      </w:r>
    </w:p>
    <w:p w14:paraId="0000004A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.M = 25, N  = 50, K = 04</w:t>
      </w:r>
    </w:p>
    <w:p w14:paraId="0000004B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M = 15, N  = 100, K = -02</w:t>
      </w:r>
    </w:p>
    <w:p w14:paraId="0000004C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 xml:space="preserve">M = 0 , N = 0 , K = 2 </w:t>
      </w:r>
    </w:p>
    <w:p w14:paraId="0000004D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M = 200 , N = 200 , K = 5</w:t>
      </w:r>
    </w:p>
    <w:p w14:paraId="0000004E">
      <w:pPr>
        <w:widowControl/>
        <w:spacing w:line="257" w:lineRule="auto"/>
      </w:pPr>
    </w:p>
    <w:p w14:paraId="0000004F">
      <w:pPr>
        <w:widowControl/>
        <w:numPr>
          <w:ilvl w:val="0"/>
          <w:numId w:val="8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to print all the composite numbers between a and b?</w:t>
      </w:r>
    </w:p>
    <w:p w14:paraId="00000050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Input:</w:t>
      </w:r>
    </w:p>
    <w:p w14:paraId="00000051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A = 12</w:t>
      </w:r>
    </w:p>
    <w:p w14:paraId="00000052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B = 19</w:t>
      </w:r>
    </w:p>
    <w:p w14:paraId="00000053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Output</w:t>
      </w:r>
    </w:p>
    <w:p w14:paraId="00000054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14, 15, 16, 18</w:t>
      </w:r>
    </w:p>
    <w:p w14:paraId="00000055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Test cases:</w:t>
      </w:r>
    </w:p>
    <w:p w14:paraId="00000056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A = 11, B = 11</w:t>
      </w:r>
    </w:p>
    <w:p w14:paraId="00000057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A = 20, B = 10</w:t>
      </w:r>
    </w:p>
    <w:p w14:paraId="00000058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A = 0, B = 0</w:t>
      </w:r>
    </w:p>
    <w:p w14:paraId="00000059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A = -5, B = 5</w:t>
      </w:r>
    </w:p>
    <w:p w14:paraId="0000005A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A = 7, B = -12</w:t>
      </w:r>
    </w:p>
    <w:p w14:paraId="0000005B">
      <w:pPr>
        <w:widowControl/>
        <w:spacing w:line="257" w:lineRule="auto"/>
      </w:pPr>
    </w:p>
    <w:p w14:paraId="0000005C">
      <w:pPr>
        <w:widowControl/>
        <w:spacing w:line="257" w:lineRule="auto"/>
      </w:pPr>
    </w:p>
    <w:p w14:paraId="0000005D">
      <w:pPr>
        <w:widowControl/>
        <w:spacing w:line="257" w:lineRule="auto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389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E">
      <w:pPr>
        <w:widowControl/>
        <w:spacing w:line="257" w:lineRule="auto"/>
      </w:pPr>
    </w:p>
    <w:p w14:paraId="0000005F">
      <w:pPr>
        <w:widowControl/>
        <w:spacing w:line="257" w:lineRule="auto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15367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0">
      <w:pPr>
        <w:widowControl/>
        <w:spacing w:line="257" w:lineRule="auto"/>
        <w:ind w:left="1080" w:firstLine="1080"/>
      </w:pPr>
    </w:p>
    <w:p w14:paraId="00000061">
      <w:pPr>
        <w:widowControl/>
        <w:numPr>
          <w:ilvl w:val="0"/>
          <w:numId w:val="10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Find the factorial of n?</w:t>
      </w:r>
    </w:p>
    <w:p w14:paraId="00000062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Input:</w:t>
      </w:r>
    </w:p>
    <w:p w14:paraId="00000063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 = 4</w:t>
      </w:r>
    </w:p>
    <w:p w14:paraId="00000064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Output:</w:t>
      </w:r>
    </w:p>
    <w:p w14:paraId="00000065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4 Factorial = 24</w:t>
      </w:r>
    </w:p>
    <w:p w14:paraId="00000066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Test cases:</w:t>
      </w:r>
    </w:p>
    <w:p w14:paraId="00000067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 = 0</w:t>
      </w:r>
    </w:p>
    <w:p w14:paraId="00000068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 = -5</w:t>
      </w:r>
    </w:p>
    <w:p w14:paraId="00000069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 = 1</w:t>
      </w:r>
    </w:p>
    <w:p w14:paraId="0000006A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 = Q</w:t>
      </w:r>
    </w:p>
    <w:p w14:paraId="0000006B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 = 3A</w:t>
      </w:r>
    </w:p>
    <w:p w14:paraId="0000006C">
      <w:pPr>
        <w:widowControl/>
        <w:spacing w:line="257" w:lineRule="auto"/>
      </w:pPr>
    </w:p>
    <w:p w14:paraId="0000006D">
      <w:pPr>
        <w:widowControl/>
        <w:spacing w:line="257" w:lineRule="auto"/>
      </w:pPr>
    </w:p>
    <w:p w14:paraId="0000006E">
      <w:pPr>
        <w:widowControl/>
        <w:spacing w:line="257" w:lineRule="auto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389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F">
      <w:pPr>
        <w:widowControl/>
        <w:spacing w:line="257" w:lineRule="auto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177927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0">
      <w:pPr>
        <w:widowControl/>
        <w:spacing w:line="257" w:lineRule="auto"/>
        <w:ind w:left="1080" w:firstLine="1080"/>
      </w:pPr>
    </w:p>
    <w:p w14:paraId="00000071">
      <w:pPr>
        <w:widowControl/>
        <w:numPr>
          <w:ilvl w:val="0"/>
          <w:numId w:val="12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Find the year of the given date is leap year or not</w:t>
      </w:r>
    </w:p>
    <w:p w14:paraId="00000072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Input:</w:t>
      </w:r>
    </w:p>
    <w:p w14:paraId="00000073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Enter Date: 04/11/1947</w:t>
      </w:r>
    </w:p>
    <w:p w14:paraId="00000074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Output:</w:t>
      </w:r>
    </w:p>
    <w:p w14:paraId="00000075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Given year is Non Leap Year</w:t>
      </w:r>
    </w:p>
    <w:p w14:paraId="00000076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Test cases:</w:t>
      </w:r>
    </w:p>
    <w:p w14:paraId="00000077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04/11/19.47</w:t>
      </w:r>
    </w:p>
    <w:p w14:paraId="00000078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11/15/1936</w:t>
      </w:r>
    </w:p>
    <w:p w14:paraId="00000079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31/45/1996</w:t>
      </w:r>
    </w:p>
    <w:p w14:paraId="0000007A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64/09/1947</w:t>
      </w:r>
    </w:p>
    <w:p w14:paraId="0000007B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00/00/2000</w:t>
      </w:r>
    </w:p>
    <w:p w14:paraId="0000007C">
      <w:pPr>
        <w:widowControl/>
        <w:spacing w:line="257" w:lineRule="auto"/>
      </w:pPr>
    </w:p>
    <w:p w14:paraId="0000007D">
      <w:pPr>
        <w:widowControl/>
        <w:spacing w:line="257" w:lineRule="auto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389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E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142811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F">
      <w:pPr>
        <w:widowControl/>
        <w:numPr>
          <w:ilvl w:val="0"/>
          <w:numId w:val="14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Find the number of factors for the given number</w:t>
      </w:r>
    </w:p>
    <w:p w14:paraId="00000080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Input:</w:t>
      </w:r>
    </w:p>
    <w:p w14:paraId="00000081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Given number: 100</w:t>
      </w:r>
    </w:p>
    <w:p w14:paraId="00000082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Output:</w:t>
      </w:r>
    </w:p>
    <w:p w14:paraId="00000083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Number of factors = 9</w:t>
      </w:r>
    </w:p>
    <w:p w14:paraId="00000084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Test cases:</w:t>
      </w:r>
    </w:p>
    <w:p w14:paraId="00000085">
      <w:pPr>
        <w:widowControl/>
        <w:numPr>
          <w:ilvl w:val="0"/>
          <w:numId w:val="15"/>
        </w:numPr>
        <w:spacing w:line="257" w:lineRule="auto"/>
        <w:ind w:left="85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343</w:t>
      </w:r>
    </w:p>
    <w:p w14:paraId="00000086">
      <w:pPr>
        <w:widowControl/>
        <w:numPr>
          <w:ilvl w:val="0"/>
          <w:numId w:val="15"/>
        </w:numPr>
        <w:spacing w:line="257" w:lineRule="auto"/>
        <w:ind w:left="85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1080</w:t>
      </w:r>
    </w:p>
    <w:p w14:paraId="00000087">
      <w:pPr>
        <w:widowControl/>
        <w:numPr>
          <w:ilvl w:val="0"/>
          <w:numId w:val="15"/>
        </w:numPr>
        <w:spacing w:line="257" w:lineRule="auto"/>
        <w:ind w:left="85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-243</w:t>
      </w:r>
    </w:p>
    <w:p w14:paraId="00000088">
      <w:pPr>
        <w:widowControl/>
        <w:numPr>
          <w:ilvl w:val="0"/>
          <w:numId w:val="15"/>
        </w:numPr>
        <w:spacing w:line="257" w:lineRule="auto"/>
        <w:ind w:left="85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101010</w:t>
      </w:r>
    </w:p>
    <w:p w14:paraId="00000089">
      <w:pPr>
        <w:widowControl/>
        <w:numPr>
          <w:ilvl w:val="0"/>
          <w:numId w:val="15"/>
        </w:numPr>
        <w:spacing w:line="257" w:lineRule="auto"/>
        <w:ind w:left="850" w:hanging="1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0</w:t>
      </w:r>
    </w:p>
    <w:p w14:paraId="0000008A">
      <w:pPr>
        <w:widowControl/>
        <w:spacing w:line="257" w:lineRule="auto"/>
        <w:ind w:left="720" w:firstLine="720"/>
      </w:pPr>
    </w:p>
    <w:p w14:paraId="0000008B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389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C">
      <w:pPr>
        <w:widowControl/>
        <w:spacing w:line="257" w:lineRule="auto"/>
        <w:ind w:left="720" w:firstLine="720"/>
      </w:pPr>
    </w:p>
    <w:p w14:paraId="0000008D">
      <w:pPr>
        <w:widowControl/>
        <w:spacing w:line="257" w:lineRule="auto"/>
        <w:ind w:left="72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130937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E">
      <w:pPr>
        <w:widowControl/>
        <w:numPr>
          <w:ilvl w:val="0"/>
          <w:numId w:val="16"/>
        </w:numPr>
        <w:spacing w:line="257" w:lineRule="auto"/>
        <w:ind w:left="270" w:hanging="27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Write a program to print the given number is Perfect number or not?</w:t>
      </w:r>
    </w:p>
    <w:p w14:paraId="0000008F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Input:</w:t>
      </w:r>
    </w:p>
    <w:p w14:paraId="00000090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Given Number: 6</w:t>
      </w:r>
    </w:p>
    <w:p w14:paraId="00000091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Sample Output:</w:t>
      </w:r>
    </w:p>
    <w:p w14:paraId="00000092">
      <w:pPr>
        <w:widowControl/>
        <w:spacing w:line="257" w:lineRule="auto"/>
        <w:ind w:left="360" w:firstLine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 xml:space="preserve">It’s a Perfect Number </w:t>
      </w:r>
    </w:p>
    <w:p w14:paraId="00000093">
      <w:pPr>
        <w:widowControl/>
        <w:spacing w:line="257" w:lineRule="auto"/>
        <w:ind w:left="360" w:firstLine="36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Test cases:</w:t>
      </w:r>
    </w:p>
    <w:p w14:paraId="00000094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17</w:t>
      </w:r>
    </w:p>
    <w:p w14:paraId="00000095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26!</w:t>
      </w:r>
    </w:p>
    <w:p w14:paraId="00000096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143</w:t>
      </w:r>
    </w:p>
    <w:p w14:paraId="00000097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84.1</w:t>
      </w:r>
    </w:p>
    <w:p w14:paraId="00000098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 w:hanging="2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rtl w:val="0"/>
        </w:rPr>
        <w:t>-963</w:t>
      </w:r>
    </w:p>
    <w:p w14:paraId="00000099">
      <w:pPr>
        <w:widowControl/>
        <w:spacing w:line="257" w:lineRule="auto"/>
      </w:pPr>
    </w:p>
    <w:p w14:paraId="0000009A">
      <w:pPr>
        <w:widowControl/>
        <w:spacing w:line="257" w:lineRule="auto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322389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B">
      <w:pPr>
        <w:widowControl/>
        <w:spacing w:line="257" w:lineRule="auto"/>
      </w:pPr>
    </w:p>
    <w:p w14:paraId="0000009C">
      <w:pPr>
        <w:widowControl/>
        <w:spacing w:line="257" w:lineRule="auto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0" distR="0">
            <wp:extent cx="5731510" cy="132143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0" w:h="16840"/>
      <w:pgMar w:top="1440" w:right="1440" w:bottom="1440" w:left="1440" w:header="0" w:footer="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erif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uxi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850" w:hanging="25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3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970" w:hanging="25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4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850" w:hanging="25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5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970" w:hanging="25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6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850" w:hanging="25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7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8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970" w:hanging="25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9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10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11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970" w:hanging="25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12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970" w:hanging="25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13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1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15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abstractNum w:abstractNumId="16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270" w:hanging="270"/>
      </w:p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decimal"/>
      <w:lvlText w:val="%3."/>
      <w:lvlJc w:val="left"/>
      <w:pPr>
        <w:ind w:left="1440" w:hanging="360"/>
      </w:pPr>
    </w:lvl>
    <w:lvl w:ilvl="3" w:tentative="0">
      <w:start w:val="1"/>
      <w:numFmt w:val="decimal"/>
      <w:lvlText w:val="%4."/>
      <w:lvlJc w:val="left"/>
      <w:pPr>
        <w:ind w:left="1800" w:hanging="360"/>
      </w:pPr>
    </w:lvl>
    <w:lvl w:ilvl="4" w:tentative="0">
      <w:start w:val="1"/>
      <w:numFmt w:val="decimal"/>
      <w:lvlText w:val="%5."/>
      <w:lvlJc w:val="left"/>
      <w:pPr>
        <w:ind w:left="2160" w:hanging="360"/>
      </w:pPr>
    </w:lvl>
    <w:lvl w:ilvl="5" w:tentative="0">
      <w:start w:val="1"/>
      <w:numFmt w:val="decimal"/>
      <w:lvlText w:val="%6."/>
      <w:lvlJc w:val="left"/>
      <w:pPr>
        <w:ind w:left="2520" w:hanging="360"/>
      </w:pPr>
    </w:lvl>
    <w:lvl w:ilvl="6" w:tentative="0">
      <w:start w:val="1"/>
      <w:numFmt w:val="decimal"/>
      <w:lvlText w:val="%7."/>
      <w:lvlJc w:val="left"/>
      <w:pPr>
        <w:ind w:left="2880" w:hanging="360"/>
      </w:pPr>
    </w:lvl>
    <w:lvl w:ilvl="7" w:tentative="0">
      <w:start w:val="1"/>
      <w:numFmt w:val="decimal"/>
      <w:lvlText w:val="%8."/>
      <w:lvlJc w:val="left"/>
      <w:pPr>
        <w:ind w:left="3240" w:hanging="360"/>
      </w:pPr>
    </w:lvl>
    <w:lvl w:ilvl="8" w:tentative="0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2"/>
  </w:num>
  <w:num w:numId="5">
    <w:abstractNumId w:val="1"/>
  </w:num>
  <w:num w:numId="6">
    <w:abstractNumId w:val="9"/>
  </w:num>
  <w:num w:numId="7">
    <w:abstractNumId w:val="11"/>
  </w:num>
  <w:num w:numId="8">
    <w:abstractNumId w:val="16"/>
  </w:num>
  <w:num w:numId="9">
    <w:abstractNumId w:val="8"/>
  </w:num>
  <w:num w:numId="10">
    <w:abstractNumId w:val="0"/>
  </w:num>
  <w:num w:numId="11">
    <w:abstractNumId w:val="12"/>
  </w:num>
  <w:num w:numId="12">
    <w:abstractNumId w:val="15"/>
  </w:num>
  <w:num w:numId="13">
    <w:abstractNumId w:val="3"/>
  </w:num>
  <w:num w:numId="14">
    <w:abstractNumId w:val="13"/>
  </w:num>
  <w:num w:numId="15">
    <w:abstractNumId w:val="6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1FC214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Liberation Serif" w:cs="Liberation Serif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</w:pPr>
    <w:rPr>
      <w:rFonts w:ascii="Liberation Serif" w:hAnsi="Liberation Serif" w:eastAsia="Liberation Serif" w:cs="Liberation Serif"/>
      <w:sz w:val="24"/>
      <w:szCs w:val="24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spacing w:before="340" w:after="330" w:line="578" w:lineRule="auto"/>
    </w:pPr>
    <w:rPr>
      <w:b/>
      <w:sz w:val="44"/>
      <w:szCs w:val="44"/>
    </w:rPr>
  </w:style>
  <w:style w:type="paragraph" w:styleId="3">
    <w:name w:val="heading 2"/>
    <w:basedOn w:val="1"/>
    <w:next w:val="1"/>
    <w:uiPriority w:val="0"/>
    <w:pPr>
      <w:keepNext/>
      <w:keepLines/>
      <w:spacing w:before="260" w:after="260" w:line="415" w:lineRule="auto"/>
    </w:pPr>
    <w:rPr>
      <w:rFonts w:ascii="Luxi Sans" w:hAnsi="Luxi Sans" w:eastAsia="Luxi Sans" w:cs="Luxi Sans"/>
      <w:b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5" w:lineRule="auto"/>
    </w:pPr>
    <w:rPr>
      <w:b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TotalTime>0</TotalTime>
  <ScaleCrop>false</ScaleCrop>
  <LinksUpToDate>false</LinksUpToDate>
  <Application>WPS Office_12.2.0.17153_F1E327BC-269C-435d-A152-05C5408002CA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2024-07-14T10:27:36Z</dcterms:created>
  <dc:creator>___megha___17</dc:creator>
  <cp:lastModifiedBy>Madalameghanadh Meghanadh</cp:lastModifiedBy>
  <dcterms:modified xsi:type="dcterms:W3CDTF">2024-07-14T10:28:14Z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486B3F6AE0484A4D858B96EBF9D3C71E_12</vt:lpwstr>
  </property>
</Properties>
</file>