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widowControl/>
        <w:spacing w:after="16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SAVEETHA SCHOOL OF ENGINEERING</w:t>
      </w:r>
    </w:p>
    <w:p w14:paraId="00000002">
      <w:pPr>
        <w:widowControl/>
        <w:spacing w:line="360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SAVEETHA INSTITUTE OF MEDICAL AND TECHNICAL SCIENCES</w:t>
      </w:r>
    </w:p>
    <w:p w14:paraId="00000003">
      <w:pPr>
        <w:widowControl/>
        <w:spacing w:line="257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INSTITUTE OF PLACEMENT AND TRAINING</w:t>
      </w:r>
    </w:p>
    <w:p w14:paraId="00000004">
      <w:pPr>
        <w:widowControl/>
        <w:spacing w:after="160" w:line="257" w:lineRule="auto"/>
        <w:jc w:val="center"/>
      </w:pPr>
      <w:r>
        <w:rPr>
          <w:rFonts w:ascii="Times New Roman" w:hAnsi="Times New Roman" w:eastAsia="Times New Roman" w:cs="Times New Roman"/>
          <w:b/>
          <w:color w:val="FF0000"/>
          <w:sz w:val="28"/>
          <w:szCs w:val="28"/>
          <w:u w:val="single"/>
          <w:rtl w:val="0"/>
        </w:rPr>
        <w:t>CSA0987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 xml:space="preserve"> –JAVA PROGRAMMING</w:t>
      </w:r>
    </w:p>
    <w:p w14:paraId="00000005">
      <w:pPr>
        <w:widowControl/>
        <w:spacing w:after="160" w:line="257" w:lineRule="auto"/>
        <w:jc w:val="center"/>
      </w:pPr>
    </w:p>
    <w:p w14:paraId="78B4A69D">
      <w:pPr>
        <w:widowControl/>
        <w:spacing w:after="160" w:line="257" w:lineRule="auto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>NAME :</w:t>
      </w:r>
      <w:bookmarkStart w:id="0" w:name="_gjdgxs" w:colFirst="0" w:colLast="0"/>
      <w:bookmarkEnd w:id="0"/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  <w:lang w:val="en-IN"/>
        </w:rPr>
        <w:t>M.MEGHANADH</w:t>
      </w:r>
    </w:p>
    <w:p w14:paraId="00000007">
      <w:pPr>
        <w:widowControl/>
        <w:spacing w:after="160" w:line="257" w:lineRule="auto"/>
        <w:rPr>
          <w:rFonts w:hint="default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>REG.NO :</w:t>
      </w:r>
      <w:r>
        <w:rPr>
          <w:rFonts w:ascii="Times New Roman" w:hAnsi="Times New Roman" w:eastAsia="Times New Roman" w:cs="Times New Roman"/>
          <w:b/>
          <w:sz w:val="28"/>
          <w:szCs w:val="28"/>
          <w:u w:val="single"/>
          <w:rtl w:val="0"/>
        </w:rPr>
        <w:t xml:space="preserve"> </w:t>
      </w:r>
      <w:r>
        <w:rPr>
          <w:b/>
          <w:color w:val="000000"/>
          <w:sz w:val="28"/>
          <w:szCs w:val="28"/>
          <w:u w:val="single"/>
          <w:rtl w:val="0"/>
        </w:rPr>
        <w:t>1923</w:t>
      </w:r>
      <w:r>
        <w:rPr>
          <w:rFonts w:hint="default"/>
          <w:b/>
          <w:color w:val="000000"/>
          <w:sz w:val="28"/>
          <w:szCs w:val="28"/>
          <w:u w:val="single"/>
          <w:rtl w:val="0"/>
          <w:lang w:val="en-IN"/>
        </w:rPr>
        <w:t>25026</w:t>
      </w:r>
      <w:bookmarkStart w:id="1" w:name="_GoBack"/>
      <w:bookmarkEnd w:id="1"/>
    </w:p>
    <w:p w14:paraId="00000008">
      <w:pPr>
        <w:widowControl/>
        <w:spacing w:after="160" w:line="257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>ASSIGNMENT:3</w:t>
      </w:r>
    </w:p>
    <w:p w14:paraId="00000009">
      <w:pPr>
        <w:widowControl/>
        <w:numPr>
          <w:ilvl w:val="0"/>
          <w:numId w:val="1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the following pattern</w:t>
      </w:r>
    </w:p>
    <w:p w14:paraId="0000000A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0B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Enter the Character to be printed: %</w:t>
      </w:r>
    </w:p>
    <w:p w14:paraId="0000000C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Max Number of time printed: 3</w:t>
      </w:r>
    </w:p>
    <w:p w14:paraId="0000000D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%</w:t>
      </w:r>
    </w:p>
    <w:p w14:paraId="0000000E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% %</w:t>
      </w:r>
    </w:p>
    <w:p w14:paraId="0000000F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% % %</w:t>
      </w:r>
    </w:p>
    <w:p w14:paraId="00000010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2052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>
      <w:pPr>
        <w:widowControl/>
        <w:spacing w:line="257" w:lineRule="auto"/>
        <w:ind w:left="720" w:firstLine="720"/>
      </w:pPr>
    </w:p>
    <w:p w14:paraId="00000013">
      <w:pPr>
        <w:widowControl/>
        <w:spacing w:line="257" w:lineRule="auto"/>
      </w:pPr>
    </w:p>
    <w:p w14:paraId="00000014">
      <w:pPr>
        <w:widowControl/>
        <w:numPr>
          <w:ilvl w:val="0"/>
          <w:numId w:val="2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hollow square symbol pattern?</w:t>
      </w:r>
    </w:p>
    <w:p w14:paraId="00000015">
      <w:pPr>
        <w:widowControl/>
        <w:spacing w:line="257" w:lineRule="auto"/>
        <w:ind w:left="720" w:firstLine="720"/>
      </w:pPr>
    </w:p>
    <w:p w14:paraId="00000016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29921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>
      <w:pPr>
        <w:widowControl/>
        <w:spacing w:line="257" w:lineRule="auto"/>
        <w:ind w:left="720" w:firstLine="720"/>
      </w:pPr>
    </w:p>
    <w:p w14:paraId="00000019">
      <w:pPr>
        <w:widowControl/>
        <w:spacing w:line="257" w:lineRule="auto"/>
      </w:pPr>
    </w:p>
    <w:p w14:paraId="0000001A">
      <w:pPr>
        <w:widowControl/>
        <w:numPr>
          <w:ilvl w:val="0"/>
          <w:numId w:val="3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the below pattern</w:t>
      </w:r>
    </w:p>
    <w:p w14:paraId="0000001B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</w:t>
      </w:r>
    </w:p>
    <w:p w14:paraId="0000001C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2  2</w:t>
      </w:r>
    </w:p>
    <w:p w14:paraId="0000001D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 xml:space="preserve">3  3  3    </w:t>
      </w:r>
    </w:p>
    <w:p w14:paraId="0000001E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4  4   4   4</w:t>
      </w:r>
    </w:p>
    <w:p w14:paraId="0000001F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>
      <w:pPr>
        <w:widowControl/>
        <w:spacing w:line="257" w:lineRule="auto"/>
        <w:ind w:left="360" w:firstLine="360"/>
      </w:pPr>
    </w:p>
    <w:p w14:paraId="00000021">
      <w:pPr>
        <w:widowControl/>
        <w:spacing w:line="257" w:lineRule="auto"/>
      </w:pPr>
    </w:p>
    <w:p w14:paraId="00000022">
      <w:pPr>
        <w:widowControl/>
        <w:numPr>
          <w:ilvl w:val="0"/>
          <w:numId w:val="4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the below pattern</w:t>
      </w:r>
    </w:p>
    <w:p w14:paraId="00000023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</w:t>
      </w:r>
    </w:p>
    <w:p w14:paraId="00000024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4     9</w:t>
      </w:r>
    </w:p>
    <w:p w14:paraId="00000025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16   25    36</w:t>
      </w:r>
    </w:p>
    <w:p w14:paraId="00000026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49   64    81    100</w:t>
      </w:r>
    </w:p>
    <w:p w14:paraId="00000027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75958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>
      <w:pPr>
        <w:widowControl/>
        <w:spacing w:line="257" w:lineRule="auto"/>
      </w:pPr>
    </w:p>
    <w:p w14:paraId="0000002A">
      <w:pPr>
        <w:widowControl/>
        <w:spacing w:line="257" w:lineRule="auto"/>
      </w:pPr>
    </w:p>
    <w:p w14:paraId="0000002B">
      <w:pPr>
        <w:widowControl/>
        <w:numPr>
          <w:ilvl w:val="0"/>
          <w:numId w:val="5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the below pattern</w:t>
      </w:r>
    </w:p>
    <w:p w14:paraId="0000002C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</w:t>
      </w:r>
    </w:p>
    <w:p w14:paraId="0000002D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2 2</w:t>
      </w:r>
    </w:p>
    <w:p w14:paraId="0000002E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 xml:space="preserve">3  3  3    </w:t>
      </w:r>
    </w:p>
    <w:p w14:paraId="0000002F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4  4   4   4</w:t>
      </w:r>
    </w:p>
    <w:p w14:paraId="00000030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3  3  3</w:t>
      </w:r>
    </w:p>
    <w:p w14:paraId="00000031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2  2</w:t>
      </w:r>
    </w:p>
    <w:p w14:paraId="00000032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</w:t>
      </w:r>
    </w:p>
    <w:p w14:paraId="00000033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59194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widowControl/>
        <w:spacing w:line="257" w:lineRule="auto"/>
        <w:ind w:left="720" w:firstLine="720"/>
      </w:pPr>
    </w:p>
    <w:p w14:paraId="00000036">
      <w:pPr>
        <w:widowControl/>
        <w:spacing w:line="257" w:lineRule="auto"/>
      </w:pPr>
    </w:p>
    <w:p w14:paraId="00000037">
      <w:pPr>
        <w:widowControl/>
        <w:numPr>
          <w:ilvl w:val="0"/>
          <w:numId w:val="6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hollow Square Dollar pattern?</w:t>
      </w:r>
    </w:p>
    <w:p w14:paraId="00000038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213233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>
      <w:pPr>
        <w:widowControl/>
        <w:spacing w:line="257" w:lineRule="auto"/>
        <w:ind w:left="360" w:firstLine="360"/>
      </w:pPr>
    </w:p>
    <w:p w14:paraId="0000003B">
      <w:pPr>
        <w:widowControl/>
        <w:spacing w:line="257" w:lineRule="auto"/>
        <w:ind w:left="360" w:firstLine="360"/>
      </w:pPr>
    </w:p>
    <w:p w14:paraId="0000003C">
      <w:pPr>
        <w:widowControl/>
        <w:numPr>
          <w:ilvl w:val="0"/>
          <w:numId w:val="7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inverted pyramid pattern.</w:t>
      </w:r>
    </w:p>
    <w:p w14:paraId="0000003D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Input: no of rows: 3</w:t>
      </w:r>
    </w:p>
    <w:p w14:paraId="0000003E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 xml:space="preserve">Output </w:t>
      </w:r>
    </w:p>
    <w:p w14:paraId="0000003F">
      <w:pPr>
        <w:widowControl/>
        <w:spacing w:after="150" w:line="257" w:lineRule="auto"/>
        <w:ind w:left="540" w:firstLine="540"/>
        <w:rPr>
          <w:rFonts w:ascii="Courier" w:hAnsi="Courier" w:eastAsia="Courier" w:cs="Courier"/>
          <w:color w:val="263138"/>
        </w:rPr>
      </w:pPr>
      <w:r>
        <w:rPr>
          <w:rFonts w:ascii="Courier" w:hAnsi="Courier" w:eastAsia="Courier" w:cs="Courier"/>
          <w:color w:val="263138"/>
          <w:rtl w:val="0"/>
        </w:rPr>
        <w:t xml:space="preserve">   *****</w:t>
      </w:r>
    </w:p>
    <w:p w14:paraId="00000040">
      <w:pPr>
        <w:widowControl/>
        <w:spacing w:after="150" w:line="257" w:lineRule="auto"/>
        <w:ind w:left="540" w:firstLine="540"/>
        <w:rPr>
          <w:rFonts w:ascii="Courier" w:hAnsi="Courier" w:eastAsia="Courier" w:cs="Courier"/>
          <w:color w:val="263138"/>
        </w:rPr>
      </w:pPr>
      <w:r>
        <w:rPr>
          <w:rFonts w:ascii="Courier" w:hAnsi="Courier" w:eastAsia="Courier" w:cs="Courier"/>
          <w:color w:val="263138"/>
          <w:rtl w:val="0"/>
        </w:rPr>
        <w:t xml:space="preserve">    ***</w:t>
      </w:r>
    </w:p>
    <w:p w14:paraId="00000041">
      <w:pPr>
        <w:widowControl/>
        <w:spacing w:after="150" w:line="257" w:lineRule="auto"/>
        <w:ind w:left="540" w:firstLine="540"/>
        <w:rPr>
          <w:rFonts w:ascii="Courier" w:hAnsi="Courier" w:eastAsia="Courier" w:cs="Courier"/>
          <w:color w:val="263138"/>
        </w:rPr>
      </w:pPr>
      <w:r>
        <w:rPr>
          <w:rFonts w:ascii="Courier" w:hAnsi="Courier" w:eastAsia="Courier" w:cs="Courier"/>
          <w:color w:val="263138"/>
          <w:rtl w:val="0"/>
        </w:rPr>
        <w:t xml:space="preserve">     *</w:t>
      </w:r>
    </w:p>
    <w:p w14:paraId="00000042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77165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>
      <w:pPr>
        <w:widowControl/>
        <w:spacing w:after="150" w:line="257" w:lineRule="auto"/>
        <w:ind w:left="540" w:firstLine="540"/>
      </w:pPr>
    </w:p>
    <w:p w14:paraId="00000045">
      <w:pPr>
        <w:widowControl/>
        <w:spacing w:line="257" w:lineRule="auto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General:</w:t>
      </w:r>
    </w:p>
    <w:p w14:paraId="00000046">
      <w:pPr>
        <w:widowControl/>
        <w:numPr>
          <w:ilvl w:val="0"/>
          <w:numId w:val="8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reverse a number using loop?(Get the input from user)</w:t>
      </w:r>
    </w:p>
    <w:p w14:paraId="00000047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48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Number: 14567</w:t>
      </w:r>
    </w:p>
    <w:p w14:paraId="00000049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4A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Reverse Number: 76541</w:t>
      </w:r>
    </w:p>
    <w:p w14:paraId="0000004B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4C">
      <w:pPr>
        <w:widowControl/>
        <w:numPr>
          <w:ilvl w:val="0"/>
          <w:numId w:val="9"/>
        </w:numPr>
        <w:spacing w:line="257" w:lineRule="auto"/>
        <w:ind w:left="67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-45721</w:t>
      </w:r>
    </w:p>
    <w:p w14:paraId="0000004D">
      <w:pPr>
        <w:widowControl/>
        <w:numPr>
          <w:ilvl w:val="0"/>
          <w:numId w:val="9"/>
        </w:numPr>
        <w:spacing w:line="257" w:lineRule="auto"/>
        <w:ind w:left="67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000</w:t>
      </w:r>
    </w:p>
    <w:p w14:paraId="0000004E">
      <w:pPr>
        <w:widowControl/>
        <w:numPr>
          <w:ilvl w:val="0"/>
          <w:numId w:val="9"/>
        </w:numPr>
        <w:spacing w:line="257" w:lineRule="auto"/>
        <w:ind w:left="67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AD1947</w:t>
      </w:r>
    </w:p>
    <w:p w14:paraId="0000004F">
      <w:pPr>
        <w:widowControl/>
        <w:numPr>
          <w:ilvl w:val="0"/>
          <w:numId w:val="9"/>
        </w:numPr>
        <w:spacing w:line="257" w:lineRule="auto"/>
        <w:ind w:left="67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!@#$%</w:t>
      </w:r>
    </w:p>
    <w:p w14:paraId="00000050">
      <w:pPr>
        <w:widowControl/>
        <w:numPr>
          <w:ilvl w:val="0"/>
          <w:numId w:val="9"/>
        </w:numPr>
        <w:spacing w:line="257" w:lineRule="auto"/>
        <w:ind w:left="67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145*999=144855</w:t>
      </w:r>
    </w:p>
    <w:p w14:paraId="00000051">
      <w:pPr>
        <w:widowControl/>
        <w:spacing w:before="100" w:after="100"/>
      </w:pPr>
      <w:r>
        <w:rPr>
          <w:rFonts w:ascii="Times New Roman" w:hAnsi="Times New Roman" w:eastAsia="Times New Roman" w:cs="Times New Roman"/>
          <w:color w:val="000000"/>
          <w:rtl w:val="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2">
      <w:pPr>
        <w:widowControl/>
        <w:spacing w:line="257" w:lineRule="auto"/>
        <w:ind w:left="540" w:firstLine="540"/>
      </w:pPr>
    </w:p>
    <w:p w14:paraId="00000053">
      <w:pPr>
        <w:widowControl/>
        <w:spacing w:line="257" w:lineRule="auto"/>
        <w:ind w:left="540" w:firstLine="540"/>
      </w:pPr>
    </w:p>
    <w:p w14:paraId="00000054">
      <w:pPr>
        <w:widowControl/>
        <w:numPr>
          <w:ilvl w:val="0"/>
          <w:numId w:val="10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Write a program to convert the given decimal to binary and print the reverse of the binary decimal.</w:t>
      </w:r>
    </w:p>
    <w:p w14:paraId="00000055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Input: 11</w:t>
      </w:r>
    </w:p>
    <w:p w14:paraId="00000056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Output: 13</w:t>
      </w:r>
    </w:p>
    <w:p w14:paraId="00000057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Explanation: (11)10 = (1011)2.</w:t>
      </w:r>
    </w:p>
    <w:p w14:paraId="00000058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After reversing the bits we get:</w:t>
      </w:r>
    </w:p>
    <w:p w14:paraId="00000059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(1101)2 = (13)10.</w:t>
      </w:r>
    </w:p>
    <w:p w14:paraId="0000005A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Test cases:</w:t>
      </w:r>
    </w:p>
    <w:p w14:paraId="0000005B">
      <w:pPr>
        <w:widowControl/>
        <w:numPr>
          <w:ilvl w:val="0"/>
          <w:numId w:val="11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25</w:t>
      </w:r>
    </w:p>
    <w:p w14:paraId="0000005C">
      <w:pPr>
        <w:widowControl/>
        <w:numPr>
          <w:ilvl w:val="0"/>
          <w:numId w:val="11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Eighteen</w:t>
      </w:r>
    </w:p>
    <w:p w14:paraId="0000005D">
      <w:pPr>
        <w:widowControl/>
        <w:numPr>
          <w:ilvl w:val="0"/>
          <w:numId w:val="11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12</w:t>
      </w:r>
    </w:p>
    <w:p w14:paraId="0000005E">
      <w:pPr>
        <w:widowControl/>
        <w:numPr>
          <w:ilvl w:val="0"/>
          <w:numId w:val="11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-18</w:t>
      </w:r>
    </w:p>
    <w:p w14:paraId="0000005F">
      <w:pPr>
        <w:widowControl/>
        <w:numPr>
          <w:ilvl w:val="0"/>
          <w:numId w:val="11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rtl w:val="0"/>
        </w:rPr>
        <w:t>34.5</w:t>
      </w:r>
    </w:p>
    <w:p w14:paraId="00000060">
      <w:pPr>
        <w:widowControl/>
        <w:spacing w:before="100" w:after="100"/>
        <w:ind w:left="425" w:firstLine="42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>
      <w:pPr>
        <w:widowControl/>
        <w:spacing w:line="257" w:lineRule="auto"/>
        <w:ind w:left="810" w:firstLine="810"/>
        <w:jc w:val="both"/>
      </w:pPr>
    </w:p>
    <w:p w14:paraId="00000062">
      <w:pPr>
        <w:widowControl/>
        <w:numPr>
          <w:ilvl w:val="0"/>
          <w:numId w:val="12"/>
        </w:numPr>
        <w:spacing w:line="257" w:lineRule="auto"/>
        <w:ind w:left="270" w:hanging="27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find whether the person is eligible for vote or not. And if that particular person is not eligible, then print how many years are left to be eligible.</w:t>
      </w:r>
    </w:p>
    <w:p w14:paraId="00000063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64">
      <w:pPr>
        <w:widowControl/>
        <w:spacing w:line="257" w:lineRule="auto"/>
        <w:ind w:left="360" w:firstLine="7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Enter your age:</w:t>
      </w:r>
      <w:r>
        <w:rPr>
          <w:rFonts w:ascii="Times New Roman" w:hAnsi="Times New Roman" w:eastAsia="Times New Roman" w:cs="Times New Roman"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color w:val="000000"/>
          <w:rtl w:val="0"/>
        </w:rPr>
        <w:t>7</w:t>
      </w:r>
    </w:p>
    <w:p w14:paraId="00000065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66">
      <w:pPr>
        <w:widowControl/>
        <w:spacing w:line="257" w:lineRule="auto"/>
        <w:ind w:left="360" w:firstLine="7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You are allowed to vote after 11 years</w:t>
      </w:r>
    </w:p>
    <w:p w14:paraId="00000067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68">
      <w:pPr>
        <w:widowControl/>
        <w:numPr>
          <w:ilvl w:val="0"/>
          <w:numId w:val="13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25</w:t>
      </w:r>
    </w:p>
    <w:p w14:paraId="00000069">
      <w:pPr>
        <w:widowControl/>
        <w:numPr>
          <w:ilvl w:val="0"/>
          <w:numId w:val="13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Eighteen</w:t>
      </w:r>
    </w:p>
    <w:p w14:paraId="0000006A">
      <w:pPr>
        <w:widowControl/>
        <w:numPr>
          <w:ilvl w:val="0"/>
          <w:numId w:val="13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12</w:t>
      </w:r>
    </w:p>
    <w:p w14:paraId="0000006B">
      <w:pPr>
        <w:widowControl/>
        <w:numPr>
          <w:ilvl w:val="0"/>
          <w:numId w:val="13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-18</w:t>
      </w:r>
    </w:p>
    <w:p w14:paraId="0000006C">
      <w:pPr>
        <w:widowControl/>
        <w:numPr>
          <w:ilvl w:val="0"/>
          <w:numId w:val="13"/>
        </w:numPr>
        <w:spacing w:line="257" w:lineRule="auto"/>
        <w:ind w:left="720" w:hanging="27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34.5</w:t>
      </w:r>
    </w:p>
    <w:p w14:paraId="0000006D">
      <w:pPr>
        <w:widowControl/>
        <w:spacing w:before="100" w:after="100"/>
        <w:ind w:left="425" w:firstLine="42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>
      <w:pPr>
        <w:widowControl/>
        <w:spacing w:line="257" w:lineRule="auto"/>
        <w:ind w:left="810" w:firstLine="810"/>
        <w:jc w:val="both"/>
      </w:pPr>
    </w:p>
    <w:p w14:paraId="0000006F">
      <w:pPr>
        <w:widowControl/>
        <w:spacing w:line="257" w:lineRule="auto"/>
        <w:ind w:left="810" w:firstLine="810"/>
        <w:jc w:val="both"/>
      </w:pPr>
    </w:p>
    <w:sectPr>
      <w:pgSz w:w="11900" w:h="16840"/>
      <w:pgMar w:top="1440" w:right="1440" w:bottom="1440" w:left="1440" w:header="0" w:footer="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erif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uxi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72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67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7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9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72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0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1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2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6"/>
  </w:num>
  <w:num w:numId="10">
    <w:abstractNumId w:val="0"/>
  </w:num>
  <w:num w:numId="11">
    <w:abstractNumId w:val="9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5B0424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Liberation Serif" w:cs="Liberation Serif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Liberation Serif" w:hAnsi="Liberation Serif" w:eastAsia="Liberation Serif" w:cs="Liberation Serif"/>
      <w:sz w:val="24"/>
      <w:szCs w:val="24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</w:pPr>
    <w:rPr>
      <w:b/>
      <w:sz w:val="44"/>
      <w:szCs w:val="44"/>
    </w:rPr>
  </w:style>
  <w:style w:type="paragraph" w:styleId="3">
    <w:name w:val="heading 2"/>
    <w:basedOn w:val="1"/>
    <w:next w:val="1"/>
    <w:uiPriority w:val="0"/>
    <w:pPr>
      <w:keepNext/>
      <w:keepLines/>
      <w:spacing w:before="260" w:after="260" w:line="415" w:lineRule="auto"/>
    </w:pPr>
    <w:rPr>
      <w:rFonts w:ascii="Luxi Sans" w:hAnsi="Luxi Sans" w:eastAsia="Luxi Sans" w:cs="Luxi Sans"/>
      <w:b/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260" w:after="260" w:line="415" w:lineRule="auto"/>
    </w:pPr>
    <w:rPr>
      <w:b/>
      <w:sz w:val="32"/>
      <w:szCs w:val="32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9</Pages>
  <TotalTime>0</TotalTime>
  <ScaleCrop>false</ScaleCrop>
  <LinksUpToDate>false</LinksUpToDate>
  <Application>WPS Office_12.2.0.17153_F1E327BC-269C-435d-A152-05C5408002CA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2024-07-14T10:26:27Z</dcterms:created>
  <dc:creator>___megha___17</dc:creator>
  <cp:lastModifiedBy>Madalameghanadh Meghanadh</cp:lastModifiedBy>
  <dcterms:modified xsi:type="dcterms:W3CDTF">2024-07-14T10:27:25Z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A31F48E7107E49CBA5A1B8166B124395_12</vt:lpwstr>
  </property>
</Properties>
</file>